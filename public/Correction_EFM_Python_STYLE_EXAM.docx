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9F1F8">
      <w:pPr>
        <w:jc w:val="center"/>
        <w:rPr>
          <w:b/>
          <w:bCs/>
          <w:sz w:val="28"/>
          <w:szCs w:val="28"/>
        </w:rPr>
      </w:pPr>
      <w:r>
        <w:rPr>
          <w:rFonts w:ascii="SimSun" w:hAnsi="SimSun" w:eastAsia="SimSun" w:cs="SimSun"/>
          <w:b/>
          <w:bCs/>
          <w:sz w:val="32"/>
          <w:szCs w:val="32"/>
        </w:rPr>
        <w:t>Examen sur les bases de P</w:t>
      </w:r>
      <w:bookmarkStart w:id="0" w:name="_GoBack"/>
      <w:bookmarkEnd w:id="0"/>
      <w:r>
        <w:rPr>
          <w:rFonts w:ascii="SimSun" w:hAnsi="SimSun" w:eastAsia="SimSun" w:cs="SimSun"/>
          <w:b/>
          <w:bCs/>
          <w:sz w:val="32"/>
          <w:szCs w:val="32"/>
        </w:rPr>
        <w:t>ython et applications</w:t>
      </w:r>
    </w:p>
    <w:tbl>
      <w:tblPr>
        <w:tblStyle w:val="6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AF3C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37A738">
            <w:pPr>
              <w:spacing w:after="0" w:line="240" w:lineRule="auto"/>
            </w:pPr>
            <w:r>
              <w:t>Nom et Prénom :</w:t>
            </w:r>
          </w:p>
        </w:tc>
        <w:tc>
          <w:tcPr>
            <w:tcW w:w="4320" w:type="dxa"/>
          </w:tcPr>
          <w:p w14:paraId="5DAB7DB4">
            <w:pPr>
              <w:spacing w:after="0" w:line="240" w:lineRule="auto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Achraf rafiq</w:t>
            </w:r>
          </w:p>
        </w:tc>
      </w:tr>
      <w:tr w14:paraId="0E1B8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6B3BE4">
            <w:pPr>
              <w:spacing w:after="0" w:line="240" w:lineRule="auto"/>
            </w:pPr>
            <w:r>
              <w:t>Filière :</w:t>
            </w:r>
          </w:p>
        </w:tc>
        <w:tc>
          <w:tcPr>
            <w:tcW w:w="4320" w:type="dxa"/>
          </w:tcPr>
          <w:p w14:paraId="523EDAD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les bases de Python et applications</w:t>
            </w:r>
          </w:p>
        </w:tc>
      </w:tr>
      <w:tr w14:paraId="0A032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16A8D7">
            <w:pPr>
              <w:spacing w:after="0" w:line="240" w:lineRule="auto"/>
            </w:pPr>
            <w:r>
              <w:t>Professeur :</w:t>
            </w:r>
          </w:p>
        </w:tc>
        <w:tc>
          <w:tcPr>
            <w:tcW w:w="4320" w:type="dxa"/>
          </w:tcPr>
          <w:p w14:paraId="251D9C52">
            <w:pPr>
              <w:spacing w:after="0" w:line="240" w:lineRule="auto"/>
            </w:pPr>
            <w:r>
              <w:t>E. Erraitab</w:t>
            </w:r>
          </w:p>
        </w:tc>
      </w:tr>
      <w:tr w14:paraId="3C661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13BCAF">
            <w:pPr>
              <w:spacing w:after="0" w:line="240" w:lineRule="auto"/>
            </w:pPr>
            <w:r>
              <w:t>Date :</w:t>
            </w:r>
          </w:p>
        </w:tc>
        <w:tc>
          <w:tcPr>
            <w:tcW w:w="4320" w:type="dxa"/>
          </w:tcPr>
          <w:p w14:paraId="3B40B05F">
            <w:pPr>
              <w:spacing w:after="0" w:line="240" w:lineRule="auto"/>
            </w:pPr>
            <w:r>
              <w:t>12/01/2026</w:t>
            </w:r>
          </w:p>
        </w:tc>
      </w:tr>
    </w:tbl>
    <w:p w14:paraId="61719C26">
      <w:r>
        <w:br w:type="textWrapping"/>
      </w:r>
    </w:p>
    <w:p w14:paraId="1E230BF5">
      <w:r>
        <w:rPr>
          <w:b/>
        </w:rPr>
        <w:t>Exercice I : Questions théoriques (10 points)</w:t>
      </w:r>
    </w:p>
    <w:p w14:paraId="0F43DCBD">
      <w:r>
        <w:t>1. Variable et objet : Une variable est un nom qui référence un objet. Un objet est une donnée stockée en mémoire avec un type et une valeur.</w:t>
      </w:r>
    </w:p>
    <w:p w14:paraId="0EFDE497">
      <w:r>
        <w:t>2. Typage dynamique : Le type d’une variable est déterminé automatiquement à l’exécution selon la valeur affectée.</w:t>
      </w:r>
    </w:p>
    <w:p w14:paraId="690C6333">
      <w:r>
        <w:t xml:space="preserve">3. Nommage : Une variable doit commencer par une lettre ou </w:t>
      </w:r>
      <w:r>
        <w:rPr>
          <w:rFonts w:hint="default"/>
          <w:lang w:val="fr-FR"/>
        </w:rPr>
        <w:t>"</w:t>
      </w:r>
      <w:r>
        <w:t>_</w:t>
      </w:r>
      <w:r>
        <w:rPr>
          <w:rFonts w:hint="default"/>
          <w:lang w:val="fr-FR"/>
        </w:rPr>
        <w:t>"</w:t>
      </w:r>
      <w:r>
        <w:t>. Elle ne doit pas être un mot-clé Python.</w:t>
      </w:r>
    </w:p>
    <w:p w14:paraId="0A1D7256">
      <w:r>
        <w:t>4. 3 × 2.5 : Le résultat est de type float car une opération entre int et float donne un float.</w:t>
      </w:r>
    </w:p>
    <w:p w14:paraId="588013B0">
      <w:r>
        <w:t>5. input() : input() retourne une chaîne de caractères. Une conversion est nécessaire pour les calculs.</w:t>
      </w:r>
    </w:p>
    <w:p w14:paraId="096C2F07"/>
    <w:p w14:paraId="0DF94601">
      <w:r>
        <w:rPr>
          <w:b/>
        </w:rPr>
        <w:t>Exercice II : Analyse des notes (10 points)</w:t>
      </w:r>
    </w:p>
    <w:p w14:paraId="71CC0503">
      <w:r>
        <w:t>1. Liste : Une liste permet de stocker et traiter efficacement plusieurs notes. Chaque élément est de type float.</w:t>
      </w:r>
    </w:p>
    <w:p w14:paraId="7BAB5C85">
      <w:r>
        <w:t>2. Moyenne : moyenne = sum(notes) / len(notes). Le résultat est un float.</w:t>
      </w:r>
    </w:p>
    <w:p w14:paraId="097139EF">
      <w:r>
        <w:t>3. Affichage : Les imprécisions viennent de la représentation binaire. Solution : round(moyenne, 2) ou f"{moyenne:.2f}".</w:t>
      </w:r>
    </w:p>
    <w:p w14:paraId="0E8E513C">
      <w:r>
        <w:t>4. Min / Max : note_max = max(notes), note_min = min(notes).</w:t>
      </w:r>
    </w:p>
    <w:p w14:paraId="5F6F8278">
      <w:r>
        <w:t>5. Étudiants en difficulté : sum(1 for n in notes if n &lt; 10).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933760"/>
    <w:rsid w:val="3D4A2125"/>
    <w:rsid w:val="3E79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59" w:semiHidden="0" w:name="Table Grid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">
    <w:name w:val="List Bullet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7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Body Text 3"/>
    <w:basedOn w:val="1"/>
    <w:link w:val="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1">
    <w:name w:val="Body Text"/>
    <w:basedOn w:val="1"/>
    <w:link w:val="45"/>
    <w:unhideWhenUsed/>
    <w:qFormat/>
    <w:uiPriority w:val="99"/>
    <w:pPr>
      <w:spacing w:after="120"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Body Text 2"/>
    <w:basedOn w:val="1"/>
    <w:link w:val="46"/>
    <w:unhideWhenUsed/>
    <w:qFormat/>
    <w:uiPriority w:val="99"/>
    <w:pPr>
      <w:spacing w:after="120" w:line="480" w:lineRule="auto"/>
    </w:pPr>
  </w:style>
  <w:style w:type="paragraph" w:styleId="24">
    <w:name w:val="foot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6">
    <w:name w:val="header"/>
    <w:basedOn w:val="1"/>
    <w:link w:val="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macro"/>
    <w:link w:val="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Bullet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33">
    <w:name w:val="List Bullet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Title"/>
    <w:basedOn w:val="1"/>
    <w:next w:val="1"/>
    <w:link w:val="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6">
    <w:name w:val="Header Char"/>
    <w:basedOn w:val="11"/>
    <w:link w:val="26"/>
    <w:qFormat/>
    <w:uiPriority w:val="99"/>
  </w:style>
  <w:style w:type="character" w:customStyle="1" w:styleId="37">
    <w:name w:val="Footer Char"/>
    <w:basedOn w:val="11"/>
    <w:link w:val="24"/>
    <w:uiPriority w:val="99"/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2">
    <w:name w:val="Title Char"/>
    <w:basedOn w:val="11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3">
    <w:name w:val="Subtitle Char"/>
    <w:basedOn w:val="11"/>
    <w:link w:val="1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Body Text Char"/>
    <w:basedOn w:val="11"/>
    <w:link w:val="21"/>
    <w:uiPriority w:val="99"/>
  </w:style>
  <w:style w:type="character" w:customStyle="1" w:styleId="46">
    <w:name w:val="Body Text 2 Char"/>
    <w:basedOn w:val="11"/>
    <w:link w:val="23"/>
    <w:qFormat/>
    <w:uiPriority w:val="99"/>
  </w:style>
  <w:style w:type="character" w:customStyle="1" w:styleId="47">
    <w:name w:val="Body Text 3 Char"/>
    <w:basedOn w:val="11"/>
    <w:link w:val="18"/>
    <w:qFormat/>
    <w:uiPriority w:val="99"/>
    <w:rPr>
      <w:sz w:val="16"/>
      <w:szCs w:val="16"/>
    </w:rPr>
  </w:style>
  <w:style w:type="character" w:customStyle="1" w:styleId="48">
    <w:name w:val="Macro Text Char"/>
    <w:basedOn w:val="11"/>
    <w:link w:val="27"/>
    <w:uiPriority w:val="99"/>
    <w:rPr>
      <w:rFonts w:ascii="Courier" w:hAnsi="Courier"/>
      <w:sz w:val="20"/>
      <w:szCs w:val="20"/>
    </w:rPr>
  </w:style>
  <w:style w:type="paragraph" w:styleId="49">
    <w:name w:val="Quote"/>
    <w:basedOn w:val="1"/>
    <w:next w:val="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0">
    <w:name w:val="Quote Char"/>
    <w:basedOn w:val="11"/>
    <w:link w:val="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8">
    <w:name w:val="Intense Quote Char"/>
    <w:basedOn w:val="11"/>
    <w:link w:val="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5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6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Youssef Radion</cp:lastModifiedBy>
  <dcterms:modified xsi:type="dcterms:W3CDTF">2026-01-17T15:05:04Z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3084-12.2.0.23197</vt:lpwstr>
  </property>
  <property fmtid="{D5CDD505-2E9C-101B-9397-08002B2CF9AE}" pid="3" name="ICV">
    <vt:lpwstr>3111EE5D386C48C483BE794C86F5AFF9_12</vt:lpwstr>
  </property>
</Properties>
</file>